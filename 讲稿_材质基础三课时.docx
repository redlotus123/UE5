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4EBE3">
      <w:pPr>
        <w:spacing w:before="0" w:after="200" w:line="312" w:lineRule="auto"/>
      </w:pPr>
      <w:r>
        <w:rPr>
          <w:rFonts w:ascii="Calibri" w:hAnsi="Calibri" w:eastAsia="微软雅黑"/>
          <w:b/>
          <w:color w:val="1F3864"/>
          <w:sz w:val="40"/>
        </w:rPr>
        <w:t>《游戏技术基础》材质基础 逐字讲稿（3 课时连堂 · 约 135 分钟）</w:t>
      </w:r>
    </w:p>
    <w:p w14:paraId="30A7A875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使用说明</w:t>
      </w:r>
    </w:p>
    <w:p w14:paraId="6CBE0829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标记含义：</w:t>
      </w:r>
      <w:r>
        <w:rPr>
          <w:rFonts w:ascii="Calibri" w:hAnsi="Calibri" w:eastAsia="微软雅黑"/>
          <w:b/>
          <w:color w:val="262626"/>
          <w:sz w:val="24"/>
        </w:rPr>
        <w:t>[讲]</w:t>
      </w:r>
      <w:r>
        <w:rPr>
          <w:rFonts w:ascii="Calibri" w:hAnsi="Calibri" w:eastAsia="微软雅黑"/>
          <w:color w:val="262626"/>
          <w:sz w:val="24"/>
        </w:rPr>
        <w:t xml:space="preserve"> 照着念的台词；</w:t>
      </w:r>
      <w:r>
        <w:rPr>
          <w:rFonts w:ascii="Calibri" w:hAnsi="Calibri" w:eastAsia="微软雅黑"/>
          <w:b/>
          <w:color w:val="262626"/>
          <w:sz w:val="24"/>
        </w:rPr>
        <w:t>[DEMO]</w:t>
      </w:r>
      <w:r>
        <w:rPr>
          <w:rFonts w:ascii="Calibri" w:hAnsi="Calibri" w:eastAsia="微软雅黑"/>
          <w:color w:val="262626"/>
          <w:sz w:val="24"/>
        </w:rPr>
        <w:t xml:space="preserve"> 你现场操作（附中文界面操作步骤，先操作后说话或边做边说）；</w:t>
      </w:r>
      <w:r>
        <w:rPr>
          <w:rFonts w:ascii="Calibri" w:hAnsi="Calibri" w:eastAsia="微软雅黑"/>
          <w:b/>
          <w:color w:val="262626"/>
          <w:sz w:val="24"/>
        </w:rPr>
        <w:t>[跟做]</w:t>
      </w:r>
      <w:r>
        <w:rPr>
          <w:rFonts w:ascii="Calibri" w:hAnsi="Calibri" w:eastAsia="微软雅黑"/>
          <w:color w:val="262626"/>
          <w:sz w:val="24"/>
        </w:rPr>
        <w:t xml:space="preserve"> 学生上机环节，附操作步骤与巡场帮助语；</w:t>
      </w:r>
      <w:r>
        <w:rPr>
          <w:rFonts w:ascii="Calibri" w:hAnsi="Calibri" w:eastAsia="微软雅黑"/>
          <w:b/>
          <w:color w:val="262626"/>
          <w:sz w:val="24"/>
        </w:rPr>
        <w:t>[ASK]</w:t>
      </w:r>
      <w:r>
        <w:rPr>
          <w:rFonts w:ascii="Calibri" w:hAnsi="Calibri" w:eastAsia="微软雅黑"/>
          <w:color w:val="262626"/>
          <w:sz w:val="24"/>
        </w:rPr>
        <w:t xml:space="preserve"> 向学生提问，</w:t>
      </w:r>
      <w:r>
        <w:rPr>
          <w:rFonts w:ascii="Calibri" w:hAnsi="Calibri" w:eastAsia="微软雅黑"/>
          <w:b/>
          <w:color w:val="262626"/>
          <w:sz w:val="24"/>
        </w:rPr>
        <w:t>[WAIT]</w:t>
      </w:r>
      <w:r>
        <w:rPr>
          <w:rFonts w:ascii="Calibri" w:hAnsi="Calibri" w:eastAsia="微软雅黑"/>
          <w:color w:val="262626"/>
          <w:sz w:val="24"/>
        </w:rPr>
        <w:t xml:space="preserve"> 等学生回答/操作；</w:t>
      </w:r>
      <w:r>
        <w:rPr>
          <w:rFonts w:ascii="Calibri" w:hAnsi="Calibri" w:eastAsia="微软雅黑"/>
          <w:b/>
          <w:color w:val="262626"/>
          <w:sz w:val="24"/>
        </w:rPr>
        <w:t>[BOARD]</w:t>
      </w:r>
      <w:r>
        <w:rPr>
          <w:rFonts w:ascii="Calibri" w:hAnsi="Calibri" w:eastAsia="微软雅黑"/>
          <w:color w:val="262626"/>
          <w:sz w:val="24"/>
        </w:rPr>
        <w:t xml:space="preserve"> 板书。</w:t>
      </w:r>
    </w:p>
    <w:p w14:paraId="18CE3D76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时间轴为</w:t>
      </w:r>
      <w:r>
        <w:rPr>
          <w:rFonts w:ascii="Calibri" w:hAnsi="Calibri" w:eastAsia="微软雅黑"/>
          <w:b/>
          <w:color w:val="262626"/>
          <w:sz w:val="24"/>
        </w:rPr>
        <w:t>净授课时间</w:t>
      </w:r>
      <w:r>
        <w:rPr>
          <w:rFonts w:ascii="Calibri" w:hAnsi="Calibri" w:eastAsia="微软雅黑"/>
          <w:color w:val="262626"/>
          <w:sz w:val="24"/>
        </w:rPr>
        <w:t>，课时 2、3 的时间标注沿用累计编号（45:xx、90:xx）方便对表；课间休息按校历插入，不计入。</w:t>
      </w:r>
    </w:p>
    <w:p w14:paraId="5FA3347A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 xml:space="preserve">全篇时间合计 </w:t>
      </w:r>
      <w:r>
        <w:rPr>
          <w:rFonts w:ascii="Calibri" w:hAnsi="Calibri" w:eastAsia="微软雅黑"/>
          <w:b/>
          <w:color w:val="262626"/>
          <w:sz w:val="24"/>
        </w:rPr>
        <w:t>135 分钟</w:t>
      </w:r>
      <w:r>
        <w:rPr>
          <w:rFonts w:ascii="Calibri" w:hAnsi="Calibri" w:eastAsia="微软雅黑"/>
          <w:color w:val="262626"/>
          <w:sz w:val="24"/>
        </w:rPr>
        <w:t>（每课时 45 分钟）。学生跟做进度快慢不一，每个跟做环节已留缓冲；实在拖了就砍"自由尝试"，别砍小结和作业。</w:t>
      </w:r>
    </w:p>
    <w:p w14:paraId="156F3B41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术语第一次出现时给英文（完整中英对照表见教案第八节）。UE 为中文界面，操作步骤里的菜单名以中文为准，括号内补英文术语。</w:t>
      </w:r>
    </w:p>
    <w:p w14:paraId="3DF1806C">
      <w:pPr>
        <w:spacing w:before="0" w:after="200" w:line="312" w:lineRule="auto"/>
      </w:pPr>
      <w:r>
        <w:rPr>
          <w:rFonts w:ascii="Calibri" w:hAnsi="Calibri" w:eastAsia="微软雅黑"/>
          <w:b/>
          <w:color w:val="1F3864"/>
          <w:sz w:val="40"/>
        </w:rPr>
        <w:t>课时 1：认识材质——给物体穿上"皮肤"（45 min）</w:t>
      </w:r>
    </w:p>
    <w:p w14:paraId="6C00D273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开场（0–5 min）</w:t>
      </w:r>
    </w:p>
    <w:p w14:paraId="375B785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5 min</w:t>
      </w:r>
    </w:p>
    <w:p w14:paraId="5342FF6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77F3712F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同学们好。前几次课我们把引擎认识了，关卡也搭过了。今天上课前先问大家一个问题——场景里那面墙，为什么看起来像水泥？那颗球，为什么看起来像塑料？</w:t>
      </w:r>
    </w:p>
    <w:p w14:paraId="4542EB1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[WAIT]</w:t>
      </w:r>
    </w:p>
    <w:p w14:paraId="15003E4C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有同学说"贴了图片呗"。对，但不完全对。光有一张图片，引擎并不知道这张图该铺多大、反不反光、是不是金属。今天这个模块，我们就把这件事讲透：怎么让游戏里的东西"像真的"。这门手艺，叫</w:t>
      </w:r>
      <w:r>
        <w:rPr>
          <w:rFonts w:ascii="Calibri" w:hAnsi="Calibri" w:eastAsia="微软雅黑"/>
          <w:b/>
          <w:color w:val="262626"/>
          <w:sz w:val="24"/>
        </w:rPr>
        <w:t>材质</w:t>
      </w:r>
      <w:r>
        <w:rPr>
          <w:rFonts w:ascii="Calibri" w:hAnsi="Calibri" w:eastAsia="微软雅黑"/>
          <w:color w:val="262626"/>
          <w:sz w:val="24"/>
        </w:rPr>
        <w:t>，Material。</w:t>
      </w:r>
    </w:p>
    <w:p w14:paraId="5386D62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[BOARD] 板书大字：材质 Material</w:t>
      </w:r>
    </w:p>
    <w:p w14:paraId="0BF768CD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这节课结束时，每个人都能亲手把一颗灰色的球，变成一颗金属球。我们开始。</w:t>
      </w:r>
    </w:p>
    <w:p w14:paraId="280DF57B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概念：材质三兄弟 + PBR（5–15 min）</w:t>
      </w:r>
    </w:p>
    <w:p w14:paraId="2073023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10 min</w:t>
      </w:r>
    </w:p>
    <w:p w14:paraId="549079C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5D98EC2E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打开教材第 20 页。教材给材质下了个定义，我翻译成人话：</w:t>
      </w:r>
      <w:r>
        <w:rPr>
          <w:rFonts w:ascii="Calibri" w:hAnsi="Calibri" w:eastAsia="微软雅黑"/>
          <w:b/>
          <w:color w:val="262626"/>
          <w:sz w:val="24"/>
        </w:rPr>
        <w:t>材质就是物体表面的"皮肤"</w:t>
      </w:r>
      <w:r>
        <w:rPr>
          <w:rFonts w:ascii="Calibri" w:hAnsi="Calibri" w:eastAsia="微软雅黑"/>
          <w:color w:val="262626"/>
          <w:sz w:val="24"/>
        </w:rPr>
        <w:t>——它决定这个表面是什么颜色、光滑还是粗糙、透不透明、跟光怎么互动。</w:t>
      </w:r>
    </w:p>
    <w:p w14:paraId="1B7AB350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技术上讲，材质在 UE5 里是一个"资产"，就是你内容浏览器里能双击打开的那种东西。它里面装的其实是一套计算方法：屏幕上每个像素最终是什么颜色，都由它算出来。这套计算方法有个名字，叫</w:t>
      </w:r>
      <w:r>
        <w:rPr>
          <w:rFonts w:ascii="Calibri" w:hAnsi="Calibri" w:eastAsia="微软雅黑"/>
          <w:b/>
          <w:color w:val="262626"/>
          <w:sz w:val="24"/>
        </w:rPr>
        <w:t>着色器</w:t>
      </w:r>
      <w:r>
        <w:rPr>
          <w:rFonts w:ascii="Calibri" w:hAnsi="Calibri" w:eastAsia="微软雅黑"/>
          <w:color w:val="262626"/>
          <w:sz w:val="24"/>
        </w:rPr>
        <w:t>，Shader，是一段跑在显卡上的程序。你不用写它——连节点就行，连完保存，引擎自动把你的节点网络编译成着色器。</w:t>
      </w:r>
    </w:p>
    <w:p w14:paraId="6164811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[BOARD] 板书三兄弟：贴图 Texture＝食材；着色器 Shader＝菜谱；材质 Material＝按菜谱打包的成品配置</w:t>
      </w:r>
    </w:p>
    <w:p w14:paraId="0D25A6B8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这三个词，大家必须分清，考试要考，工作更要紧。</w:t>
      </w:r>
    </w:p>
    <w:p w14:paraId="1A00C58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[ASK] 一张木纹照片——它是贴图、着色器，还是材质？</w:t>
      </w:r>
    </w:p>
    <w:p w14:paraId="1EFEBB7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[WAIT]</w:t>
      </w:r>
    </w:p>
    <w:p w14:paraId="0E9DC3C4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对，</w:t>
      </w:r>
      <w:r>
        <w:rPr>
          <w:rFonts w:ascii="Calibri" w:hAnsi="Calibri" w:eastAsia="微软雅黑"/>
          <w:b/>
          <w:color w:val="262626"/>
          <w:sz w:val="24"/>
        </w:rPr>
        <w:t>贴图</w:t>
      </w:r>
      <w:r>
        <w:rPr>
          <w:rFonts w:ascii="Calibri" w:hAnsi="Calibri" w:eastAsia="微软雅黑"/>
          <w:color w:val="262626"/>
          <w:sz w:val="24"/>
        </w:rPr>
        <w:t>。它只是"食材"。光有食材做不成菜，把食材和数字按配方组合起来的那个东西，才是材质。等下你们连的第一个节点链，就是在"配菜"。</w:t>
      </w:r>
    </w:p>
    <w:p w14:paraId="72DE913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657479E2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下一个词，</w:t>
      </w:r>
      <w:r>
        <w:rPr>
          <w:rFonts w:ascii="Calibri" w:hAnsi="Calibri" w:eastAsia="微软雅黑"/>
          <w:b/>
          <w:color w:val="262626"/>
          <w:sz w:val="24"/>
        </w:rPr>
        <w:t>PBR</w:t>
      </w:r>
      <w:r>
        <w:rPr>
          <w:rFonts w:ascii="Calibri" w:hAnsi="Calibri" w:eastAsia="微软雅黑"/>
          <w:color w:val="262626"/>
          <w:sz w:val="24"/>
        </w:rPr>
        <w:t>，Physically Based Rendering，基于物理的渲染。以前的材质全靠美术凭经验"调到看起来像"，白天看着对，一到夜里就假。PBR 的思路是：</w:t>
      </w:r>
      <w:r>
        <w:rPr>
          <w:rFonts w:ascii="Calibri" w:hAnsi="Calibri" w:eastAsia="微软雅黑"/>
          <w:b/>
          <w:color w:val="262626"/>
          <w:sz w:val="24"/>
        </w:rPr>
        <w:t>给每个参数一个真实的物理含义</w:t>
      </w:r>
      <w:r>
        <w:rPr>
          <w:rFonts w:ascii="Calibri" w:hAnsi="Calibri" w:eastAsia="微软雅黑"/>
          <w:color w:val="262626"/>
          <w:sz w:val="24"/>
        </w:rPr>
        <w:t>——粗糙度，就是表面有多少微观的坑坑洼洼；金属度，就是它是不是金属。参数定下来，光影怎么算，引擎按真实物理规律替你算好。所以同一个材质，白天黑夜都自然。这是现在全行业的主流做法，Unity、Blender 都是同一套，你们以后进游戏公司、影视公司，用的都是它。</w:t>
      </w:r>
    </w:p>
    <w:p w14:paraId="28EB9CF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[DEMO] 演示 PBR 对光照的适应（约 1 分钟）</w:t>
      </w:r>
    </w:p>
    <w:p w14:paraId="15C5645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切到教师工程（预置一颗已应用金属材质的球，见教案课前准备）；</w:t>
      </w:r>
    </w:p>
    <w:p w14:paraId="404A809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按住 L 键 + 左键拖动，旋转场景里的光源；</w:t>
      </w:r>
    </w:p>
    <w:p w14:paraId="6AB603F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让学生看到黄昏冷光、夜晚暖光下，反光依然符合直觉。</w:t>
      </w:r>
    </w:p>
    <w:p w14:paraId="76E8615C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看，我把太阳转一圈——这颗球不管光从哪边来，反光都符合直觉。这就是 PBR 在替你算光影，你只管把参数给对。</w:t>
      </w:r>
    </w:p>
    <w:p w14:paraId="31EE1D4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[BOARD] 板书 0–1 数轴：粗糙度 0＝镜面 ←→ 1＝粉笔；金属度 0＝塑料 ←→ 1＝纯金属</w:t>
      </w:r>
    </w:p>
    <w:p w14:paraId="1E1E69F2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还有件事现在就记住：</w:t>
      </w:r>
      <w:r>
        <w:rPr>
          <w:rFonts w:ascii="Calibri" w:hAnsi="Calibri" w:eastAsia="微软雅黑"/>
          <w:b/>
          <w:color w:val="262626"/>
          <w:sz w:val="24"/>
        </w:rPr>
        <w:t>这节课几乎所有参数都在 0 到 1 之间</w:t>
      </w:r>
      <w:r>
        <w:rPr>
          <w:rFonts w:ascii="Calibri" w:hAnsi="Calibri" w:eastAsia="微软雅黑"/>
          <w:color w:val="262626"/>
          <w:sz w:val="24"/>
        </w:rPr>
        <w:t>。别问为什么不能填 50——0 到 1 就是"从没有到拉满"。记住这条数轴，等下拖滑条心里就有数。</w:t>
      </w:r>
    </w:p>
    <w:p w14:paraId="37654C7E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认识材质编辑器（15–22 min）</w:t>
      </w:r>
    </w:p>
    <w:p w14:paraId="7BE54291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7 min</w:t>
      </w:r>
    </w:p>
    <w:p w14:paraId="1490C5F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[DEMO] 新建材质并打开编辑器（学生同步照做）</w:t>
      </w:r>
    </w:p>
    <w:p w14:paraId="72E70B7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1. 内容浏览器（主界面下方）空白处 </w:t>
      </w:r>
      <w:r>
        <w:rPr>
          <w:rFonts w:ascii="Calibri" w:hAnsi="Calibri" w:eastAsia="微软雅黑"/>
          <w:b/>
          <w:i/>
          <w:color w:val="777777"/>
          <w:sz w:val="22"/>
        </w:rPr>
        <w:t>右键 → 材质（Material）</w:t>
      </w:r>
      <w:r>
        <w:rPr>
          <w:rFonts w:ascii="Calibri" w:hAnsi="Calibri" w:eastAsia="微软雅黑"/>
          <w:i/>
          <w:color w:val="777777"/>
          <w:sz w:val="22"/>
        </w:rPr>
        <w:t>；</w:t>
      </w:r>
    </w:p>
    <w:p w14:paraId="3D8553F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命名为 M_QuickTest，回车；</w:t>
      </w:r>
    </w:p>
    <w:p w14:paraId="3A24AC0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双击 M_QuickTest，打开材质编辑器。</w:t>
      </w:r>
    </w:p>
    <w:p w14:paraId="5446158E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大家现在看到的这个窗口，就是我们三次课的主战场——材质编辑器。跟我认五个地方，其他面板今天不用管：</w:t>
      </w:r>
    </w:p>
    <w:p w14:paraId="60ACB3B7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左上角，</w:t>
      </w:r>
      <w:r>
        <w:rPr>
          <w:rFonts w:ascii="Calibri" w:hAnsi="Calibri" w:eastAsia="微软雅黑"/>
          <w:b/>
          <w:color w:val="262626"/>
          <w:sz w:val="24"/>
        </w:rPr>
        <w:t>视口</w:t>
      </w:r>
      <w:r>
        <w:rPr>
          <w:rFonts w:ascii="Calibri" w:hAnsi="Calibri" w:eastAsia="微软雅黑"/>
          <w:color w:val="262626"/>
          <w:sz w:val="24"/>
        </w:rPr>
        <w:t>：里面那颗球是你的"模特"，材质做成什么样，第一时间在它身上看；</w:t>
      </w:r>
    </w:p>
    <w:p w14:paraId="710D3BD1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中间大片空白，</w:t>
      </w:r>
      <w:r>
        <w:rPr>
          <w:rFonts w:ascii="Calibri" w:hAnsi="Calibri" w:eastAsia="微软雅黑"/>
          <w:b/>
          <w:color w:val="262626"/>
          <w:sz w:val="24"/>
        </w:rPr>
        <w:t>材质图</w:t>
      </w:r>
      <w:r>
        <w:rPr>
          <w:rFonts w:ascii="Calibri" w:hAnsi="Calibri" w:eastAsia="微软雅黑"/>
          <w:color w:val="262626"/>
          <w:sz w:val="24"/>
        </w:rPr>
        <w:t>：干活的地方。看到右边那个灰色大家伙没有？</w:t>
      </w:r>
      <w:r>
        <w:rPr>
          <w:rFonts w:ascii="Calibri" w:hAnsi="Calibri" w:eastAsia="微软雅黑"/>
          <w:b/>
          <w:color w:val="262626"/>
          <w:sz w:val="24"/>
        </w:rPr>
        <w:t>主材质节点</w:t>
      </w:r>
      <w:r>
        <w:rPr>
          <w:rFonts w:ascii="Calibri" w:hAnsi="Calibri" w:eastAsia="微软雅黑"/>
          <w:color w:val="262626"/>
          <w:sz w:val="24"/>
        </w:rPr>
        <w:t>。记一句话：</w:t>
      </w:r>
      <w:r>
        <w:rPr>
          <w:rFonts w:ascii="Calibri" w:hAnsi="Calibri" w:eastAsia="微软雅黑"/>
          <w:b/>
          <w:color w:val="262626"/>
          <w:sz w:val="24"/>
        </w:rPr>
        <w:t>它是所有材质的终点</w:t>
      </w:r>
      <w:r>
        <w:rPr>
          <w:rFonts w:ascii="Calibri" w:hAnsi="Calibri" w:eastAsia="微软雅黑"/>
          <w:color w:val="262626"/>
          <w:sz w:val="24"/>
        </w:rPr>
        <w:t>，你搭的一切，最后都要流进它身上的某个插口；</w:t>
      </w:r>
    </w:p>
    <w:p w14:paraId="5FF1A75D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随便点一个节点，左下角出现</w:t>
      </w:r>
      <w:r>
        <w:rPr>
          <w:rFonts w:ascii="Calibri" w:hAnsi="Calibri" w:eastAsia="微软雅黑"/>
          <w:b/>
          <w:color w:val="262626"/>
          <w:sz w:val="24"/>
        </w:rPr>
        <w:t>细节面板</w:t>
      </w:r>
      <w:r>
        <w:rPr>
          <w:rFonts w:ascii="Calibri" w:hAnsi="Calibri" w:eastAsia="微软雅黑"/>
          <w:color w:val="262626"/>
          <w:sz w:val="24"/>
        </w:rPr>
        <w:t>：改参数的地方；</w:t>
      </w:r>
    </w:p>
    <w:p w14:paraId="76113656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右键点空白弹出的搜索框，背后是</w:t>
      </w:r>
      <w:r>
        <w:rPr>
          <w:rFonts w:ascii="Calibri" w:hAnsi="Calibri" w:eastAsia="微软雅黑"/>
          <w:b/>
          <w:color w:val="262626"/>
          <w:sz w:val="24"/>
        </w:rPr>
        <w:t>控制板</w:t>
      </w:r>
      <w:r>
        <w:rPr>
          <w:rFonts w:ascii="Calibri" w:hAnsi="Calibri" w:eastAsia="微软雅黑"/>
          <w:color w:val="262626"/>
          <w:sz w:val="24"/>
        </w:rPr>
        <w:t>：所有节点都从这里搜，这是我们加节点的主要方式；</w:t>
      </w:r>
    </w:p>
    <w:p w14:paraId="396090F9">
      <w:pPr>
        <w:pStyle w:val="16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最上面</w:t>
      </w:r>
      <w:r>
        <w:rPr>
          <w:rFonts w:ascii="Calibri" w:hAnsi="Calibri" w:eastAsia="微软雅黑"/>
          <w:b/>
          <w:color w:val="262626"/>
          <w:sz w:val="24"/>
        </w:rPr>
        <w:t>工具栏</w:t>
      </w:r>
      <w:r>
        <w:rPr>
          <w:rFonts w:ascii="Calibri" w:hAnsi="Calibri" w:eastAsia="微软雅黑"/>
          <w:color w:val="262626"/>
          <w:sz w:val="24"/>
        </w:rPr>
        <w:t>：今天记住"应用"和"保存"两个按钮就行。</w:t>
      </w:r>
    </w:p>
    <w:p w14:paraId="25290F3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[BOARD] 口诀：数据从左往右流，从凸点拖到凹点。</w:t>
      </w:r>
    </w:p>
    <w:p w14:paraId="600BA5C9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连线的规矩现在讲清楚：数据永远从左边的节点流向右边的主材质节点。拖线的时候，从节点</w:t>
      </w:r>
      <w:r>
        <w:rPr>
          <w:rFonts w:ascii="Calibri" w:hAnsi="Calibri" w:eastAsia="微软雅黑"/>
          <w:b/>
          <w:color w:val="262626"/>
          <w:sz w:val="24"/>
        </w:rPr>
        <w:t>右边的凸点</w:t>
      </w:r>
      <w:r>
        <w:rPr>
          <w:rFonts w:ascii="Calibri" w:hAnsi="Calibri" w:eastAsia="微软雅黑"/>
          <w:color w:val="262626"/>
          <w:sz w:val="24"/>
        </w:rPr>
        <w:t>（输出）按住左键拖到主材质节点</w:t>
      </w:r>
      <w:r>
        <w:rPr>
          <w:rFonts w:ascii="Calibri" w:hAnsi="Calibri" w:eastAsia="微软雅黑"/>
          <w:b/>
          <w:color w:val="262626"/>
          <w:sz w:val="24"/>
        </w:rPr>
        <w:t>左边的凹点</w:t>
      </w:r>
      <w:r>
        <w:rPr>
          <w:rFonts w:ascii="Calibri" w:hAnsi="Calibri" w:eastAsia="微软雅黑"/>
          <w:color w:val="262626"/>
          <w:sz w:val="24"/>
        </w:rPr>
        <w:t>（输入）上松手。反着拖是拖不动的——引擎早就帮你把方向定好了。</w:t>
      </w:r>
    </w:p>
    <w:p w14:paraId="3D5E2CB9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学生跟做：第一个材质（22–40 min）</w:t>
      </w:r>
    </w:p>
    <w:p w14:paraId="1BE57A1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18 min</w:t>
      </w:r>
    </w:p>
    <w:p w14:paraId="0049F5F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 五步做出 M_QuickTest（前两步刚才已完成，从第三步开始）</w:t>
      </w:r>
    </w:p>
    <w:p w14:paraId="77989D2A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第三步，加颜色节点：在材质图空白处右键，输入 Constant3Vector，或者直接输"常量"，回车。</w:t>
      </w:r>
    </w:p>
    <w:p w14:paraId="798BEEC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0B216F8A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这个节点叫</w:t>
      </w:r>
      <w:r>
        <w:rPr>
          <w:rFonts w:ascii="Calibri" w:hAnsi="Calibri" w:eastAsia="微软雅黑"/>
          <w:b/>
          <w:color w:val="262626"/>
          <w:sz w:val="24"/>
        </w:rPr>
        <w:t>常量3向量</w:t>
      </w:r>
      <w:r>
        <w:rPr>
          <w:rFonts w:ascii="Calibri" w:hAnsi="Calibri" w:eastAsia="微软雅黑"/>
          <w:color w:val="262626"/>
          <w:sz w:val="24"/>
        </w:rPr>
        <w:t>，Constant3Vector。名字唬人，说白了就是个"颜色罐子"，装了红、绿、蓝三个数。</w:t>
      </w:r>
    </w:p>
    <w:p w14:paraId="43C40AF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</w:t>
      </w:r>
    </w:p>
    <w:p w14:paraId="24AE31E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选中它，左下细节面板 → 点"常量值"旁边的色条 → 拾色器里选一个喜欢的颜色，确定；</w:t>
      </w:r>
    </w:p>
    <w:p w14:paraId="337FEAF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从这个节点右上的白色凸点，拖线到主材质节点"</w:t>
      </w:r>
      <w:r>
        <w:rPr>
          <w:rFonts w:ascii="Calibri" w:hAnsi="Calibri" w:eastAsia="微软雅黑"/>
          <w:b/>
          <w:i/>
          <w:color w:val="777777"/>
          <w:sz w:val="22"/>
        </w:rPr>
        <w:t>基础颜色</w:t>
      </w:r>
      <w:r>
        <w:rPr>
          <w:rFonts w:ascii="Calibri" w:hAnsi="Calibri" w:eastAsia="微软雅黑"/>
          <w:i/>
          <w:color w:val="777777"/>
          <w:sz w:val="22"/>
        </w:rPr>
        <w:t>"（Base Color）前的凹点，松手；</w:t>
      </w:r>
    </w:p>
    <w:p w14:paraId="49E690B1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看左上视口——模特球立刻变色了；</w:t>
      </w:r>
    </w:p>
    <w:p w14:paraId="2420F92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4. 按 Ctrl+S 保存（或点工具栏"保存"）；</w:t>
      </w:r>
    </w:p>
    <w:p w14:paraId="7B8FB61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5. 切回主编辑器，从内容浏览器把 M_QuickTest </w:t>
      </w:r>
      <w:r>
        <w:rPr>
          <w:rFonts w:ascii="Calibri" w:hAnsi="Calibri" w:eastAsia="微软雅黑"/>
          <w:b/>
          <w:i/>
          <w:color w:val="777777"/>
          <w:sz w:val="22"/>
        </w:rPr>
        <w:t>拖到场景里的球体</w:t>
      </w:r>
      <w:r>
        <w:rPr>
          <w:rFonts w:ascii="Calibri" w:hAnsi="Calibri" w:eastAsia="微软雅黑"/>
          <w:i/>
          <w:color w:val="777777"/>
          <w:sz w:val="22"/>
        </w:rPr>
        <w:t>（或任意静态网格体）上。</w:t>
      </w:r>
    </w:p>
    <w:p w14:paraId="750F432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[WAIT] 约 5 分钟，等全员完成。</w:t>
      </w:r>
    </w:p>
    <w:p w14:paraId="7E11B58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[巡场] 帮助语：</w:t>
      </w:r>
    </w:p>
    <w:p w14:paraId="130D383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"连不上线的同学看一眼——两个引脚颜色不一样是连不了的，把线删了重来。"</w:t>
      </w:r>
    </w:p>
    <w:p w14:paraId="1AE7304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"改了颜色没反应的：先 Ctrl+S，再把材质拖到物体上。口诀——</w:t>
      </w:r>
      <w:r>
        <w:rPr>
          <w:rFonts w:ascii="Calibri" w:hAnsi="Calibri" w:eastAsia="微软雅黑"/>
          <w:b/>
          <w:i/>
          <w:color w:val="777777"/>
          <w:sz w:val="22"/>
        </w:rPr>
        <w:t>一改二存三应用</w:t>
      </w:r>
      <w:r>
        <w:rPr>
          <w:rFonts w:ascii="Calibri" w:hAnsi="Calibri" w:eastAsia="微软雅黑"/>
          <w:i/>
          <w:color w:val="777777"/>
          <w:sz w:val="22"/>
        </w:rPr>
        <w:t>。"</w:t>
      </w:r>
    </w:p>
    <w:p w14:paraId="49CC8E9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"找不到色块的：先单击选中节点，再抬头看左下细节面板。"</w:t>
      </w:r>
    </w:p>
    <w:p w14:paraId="532B679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 + 跟做] 番外：金属感（兴趣锚点，约 5 分钟）</w:t>
      </w:r>
    </w:p>
    <w:p w14:paraId="1491728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在材质图空白处，</w:t>
      </w:r>
      <w:r>
        <w:rPr>
          <w:rFonts w:ascii="Calibri" w:hAnsi="Calibri" w:eastAsia="微软雅黑"/>
          <w:b/>
          <w:i/>
          <w:color w:val="777777"/>
          <w:sz w:val="22"/>
        </w:rPr>
        <w:t>按住数字 1 键再点一下左键</w:t>
      </w:r>
      <w:r>
        <w:rPr>
          <w:rFonts w:ascii="Calibri" w:hAnsi="Calibri" w:eastAsia="微软雅黑"/>
          <w:i/>
          <w:color w:val="777777"/>
          <w:sz w:val="22"/>
        </w:rPr>
        <w:t>——直接掉出一个"常量"节点（老美术的快捷键：1=常量、3=常量3向量、T=纹理采样；这几个键很稳定，但个别快捷键各版本可能不同，右键搜索永远最稳）；</w:t>
      </w:r>
    </w:p>
    <w:p w14:paraId="578724F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把它接到主材质节点的"</w:t>
      </w:r>
      <w:r>
        <w:rPr>
          <w:rFonts w:ascii="Calibri" w:hAnsi="Calibri" w:eastAsia="微软雅黑"/>
          <w:b/>
          <w:i/>
          <w:color w:val="777777"/>
          <w:sz w:val="22"/>
        </w:rPr>
        <w:t>金属度</w:t>
      </w:r>
      <w:r>
        <w:rPr>
          <w:rFonts w:ascii="Calibri" w:hAnsi="Calibri" w:eastAsia="微软雅黑"/>
          <w:i/>
          <w:color w:val="777777"/>
          <w:sz w:val="22"/>
        </w:rPr>
        <w:t>"（Metallic），把细节面板里的默认值 0 改成 1；</w:t>
      </w:r>
    </w:p>
    <w:p w14:paraId="772A897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再加一个常量，接到"</w:t>
      </w:r>
      <w:r>
        <w:rPr>
          <w:rFonts w:ascii="Calibri" w:hAnsi="Calibri" w:eastAsia="微软雅黑"/>
          <w:b/>
          <w:i/>
          <w:color w:val="777777"/>
          <w:sz w:val="22"/>
        </w:rPr>
        <w:t>粗糙度</w:t>
      </w:r>
      <w:r>
        <w:rPr>
          <w:rFonts w:ascii="Calibri" w:hAnsi="Calibri" w:eastAsia="微软雅黑"/>
          <w:i/>
          <w:color w:val="777777"/>
          <w:sz w:val="22"/>
        </w:rPr>
        <w:t>"（Roughness），改成 0.15；</w:t>
      </w:r>
    </w:p>
    <w:p w14:paraId="5C44E77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4. Ctrl+S，回主界面看球。</w:t>
      </w:r>
    </w:p>
    <w:p w14:paraId="361132A7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接下来说金属。金属度从 0 改成 1——看，颜色马上带金属底色了；再把粗糙度拉到 0.15 左右——看，镜面了。</w:t>
      </w:r>
      <w:r>
        <w:rPr>
          <w:rFonts w:ascii="Calibri" w:hAnsi="Calibri" w:eastAsia="微软雅黑"/>
          <w:b/>
          <w:color w:val="262626"/>
          <w:sz w:val="24"/>
        </w:rPr>
        <w:t>这，就是金属</w:t>
      </w:r>
      <w:r>
        <w:rPr>
          <w:rFonts w:ascii="Calibri" w:hAnsi="Calibri" w:eastAsia="微软雅黑"/>
          <w:color w:val="262626"/>
          <w:sz w:val="24"/>
        </w:rPr>
        <w:t>。以后你们做的刀、枪、锅，全是这条思路：金属度拉满，粗糙度拉低。</w:t>
      </w:r>
    </w:p>
    <w:p w14:paraId="5B41256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[WAIT] 约 2 分钟，学生照做，随便玩。</w:t>
      </w:r>
    </w:p>
    <w:p w14:paraId="5CB16FC1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[巡场] 帮助语："改完数值球没变的，三件事按顺序查：改对节点没有？Ctrl+S 没有？材质拖到物体没有？"</w:t>
      </w:r>
    </w:p>
    <w:p w14:paraId="753361EB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小结 + 预告（40–45 min）</w:t>
      </w:r>
    </w:p>
    <w:p w14:paraId="084383D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5 min</w:t>
      </w:r>
    </w:p>
    <w:p w14:paraId="4EAE8C6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[ASK] 三连快问：</w:t>
      </w:r>
    </w:p>
    <w:p w14:paraId="1E172CF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木纹照片是三兄弟里的哪一个？（贴图）</w:t>
      </w:r>
    </w:p>
    <w:p w14:paraId="138AD50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主材质节点是起点还是终点？（终点）</w:t>
      </w:r>
    </w:p>
    <w:p w14:paraId="05C9B45E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粗糙度 0 是什么样？（镜面）</w:t>
      </w:r>
    </w:p>
    <w:p w14:paraId="5A71D62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183650A7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今天的三兄弟——贴图是食材，着色器是菜谱，材质是成品配置；五步做材质——创建、打开、加节点、连线、保存应用。下节课我们把贴图真正请进来，让砖块听话地铺满地面，再让水面流动起来。下课。</w:t>
      </w:r>
    </w:p>
    <w:p w14:paraId="49FC1C04">
      <w:pPr>
        <w:spacing w:before="0" w:after="200" w:line="312" w:lineRule="auto"/>
      </w:pPr>
      <w:r>
        <w:rPr>
          <w:rFonts w:ascii="Calibri" w:hAnsi="Calibri" w:eastAsia="微软雅黑"/>
          <w:b/>
          <w:color w:val="1F3864"/>
          <w:sz w:val="40"/>
        </w:rPr>
        <w:t>课时 2：让贴图听话——数学节点与 UV（45 min）</w:t>
      </w:r>
    </w:p>
    <w:p w14:paraId="1597B6B5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复习收心（45:00 起 5 min）</w:t>
      </w:r>
    </w:p>
    <w:p w14:paraId="160F6A5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5 min</w:t>
      </w:r>
    </w:p>
    <w:p w14:paraId="3A70803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[ASK]</w:t>
      </w:r>
    </w:p>
    <w:p w14:paraId="5DDF113E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材质、贴图、着色器——哪个是食材，哪个是菜谱，哪个是成品？（贴图/着色器/材质）</w:t>
      </w:r>
    </w:p>
    <w:p w14:paraId="4F2D582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粗糙度 0 和 1 分别长什么样？（镜面/粉笔）</w:t>
      </w:r>
    </w:p>
    <w:p w14:paraId="34E5E96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上节课让球变金属，动了哪两个引脚？（金属度、粗糙度）</w:t>
      </w:r>
    </w:p>
    <w:p w14:paraId="5F1FFD4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3A3C1314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都答上来了，很好。今天解决两个新问题：</w:t>
      </w:r>
      <w:r>
        <w:rPr>
          <w:rFonts w:ascii="Calibri" w:hAnsi="Calibri" w:eastAsia="微软雅黑"/>
          <w:b/>
          <w:color w:val="262626"/>
          <w:sz w:val="24"/>
        </w:rPr>
        <w:t>怎么控制贴图铺多少遍</w:t>
      </w:r>
      <w:r>
        <w:rPr>
          <w:rFonts w:ascii="Calibri" w:hAnsi="Calibri" w:eastAsia="微软雅黑"/>
          <w:color w:val="262626"/>
          <w:sz w:val="24"/>
        </w:rPr>
        <w:t>，以及</w:t>
      </w:r>
      <w:r>
        <w:rPr>
          <w:rFonts w:ascii="Calibri" w:hAnsi="Calibri" w:eastAsia="微软雅黑"/>
          <w:b/>
          <w:color w:val="262626"/>
          <w:sz w:val="24"/>
        </w:rPr>
        <w:t>怎么让贴图动起来</w:t>
      </w:r>
      <w:r>
        <w:rPr>
          <w:rFonts w:ascii="Calibri" w:hAnsi="Calibri" w:eastAsia="微软雅黑"/>
          <w:color w:val="262626"/>
          <w:sz w:val="24"/>
        </w:rPr>
        <w:t>。中间要过一遍四则运算——别紧张，是给颜色和贴图做的小学数学。</w:t>
      </w:r>
    </w:p>
    <w:p w14:paraId="0F5C15B7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数学四则节点（45:05–45:14）</w:t>
      </w:r>
    </w:p>
    <w:p w14:paraId="36A0CF5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9 min</w:t>
      </w:r>
    </w:p>
    <w:p w14:paraId="1A1961A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607C583B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教材 2.3.1 讲了四个数学节点，每个我给一句话：</w:t>
      </w:r>
    </w:p>
    <w:p w14:paraId="5DC35076">
      <w:pPr>
        <w:pStyle w:val="16"/>
        <w:spacing w:after="60" w:line="300" w:lineRule="auto"/>
      </w:pPr>
      <w:r>
        <w:rPr>
          <w:rFonts w:ascii="Calibri" w:hAnsi="Calibri" w:eastAsia="微软雅黑"/>
          <w:b/>
          <w:color w:val="262626"/>
          <w:sz w:val="24"/>
        </w:rPr>
        <w:t>Add 加法</w:t>
      </w:r>
      <w:r>
        <w:rPr>
          <w:rFonts w:ascii="Calibri" w:hAnsi="Calibri" w:eastAsia="微软雅黑"/>
          <w:color w:val="262626"/>
          <w:sz w:val="24"/>
        </w:rPr>
        <w:t>：两个东西相加——叠纹理、混颜色；</w:t>
      </w:r>
    </w:p>
    <w:p w14:paraId="432E37B8">
      <w:pPr>
        <w:pStyle w:val="16"/>
        <w:spacing w:after="60" w:line="300" w:lineRule="auto"/>
      </w:pPr>
      <w:r>
        <w:rPr>
          <w:rFonts w:ascii="Calibri" w:hAnsi="Calibri" w:eastAsia="微软雅黑"/>
          <w:b/>
          <w:color w:val="262626"/>
          <w:sz w:val="24"/>
        </w:rPr>
        <w:t>Subtract 减法</w:t>
      </w:r>
      <w:r>
        <w:rPr>
          <w:rFonts w:ascii="Calibri" w:hAnsi="Calibri" w:eastAsia="微软雅黑"/>
          <w:color w:val="262626"/>
          <w:sz w:val="24"/>
        </w:rPr>
        <w:t>：做差——反向调坐标、降数值；</w:t>
      </w:r>
    </w:p>
    <w:p w14:paraId="7DEE9EA2">
      <w:pPr>
        <w:pStyle w:val="16"/>
        <w:spacing w:after="60" w:line="300" w:lineRule="auto"/>
      </w:pPr>
      <w:r>
        <w:rPr>
          <w:rFonts w:ascii="Calibri" w:hAnsi="Calibri" w:eastAsia="微软雅黑"/>
          <w:b/>
          <w:color w:val="262626"/>
          <w:sz w:val="24"/>
        </w:rPr>
        <w:t>Multiply 乘法</w:t>
      </w:r>
      <w:r>
        <w:rPr>
          <w:rFonts w:ascii="Calibri" w:hAnsi="Calibri" w:eastAsia="微软雅黑"/>
          <w:color w:val="262626"/>
          <w:sz w:val="24"/>
        </w:rPr>
        <w:t>：今天的主角——缩放亮度、缩放重复次数；</w:t>
      </w:r>
    </w:p>
    <w:p w14:paraId="7BD9EC61">
      <w:pPr>
        <w:pStyle w:val="16"/>
        <w:spacing w:after="60" w:line="300" w:lineRule="auto"/>
      </w:pPr>
      <w:r>
        <w:rPr>
          <w:rFonts w:ascii="Calibri" w:hAnsi="Calibri" w:eastAsia="微软雅黑"/>
          <w:b/>
          <w:color w:val="262626"/>
          <w:sz w:val="24"/>
        </w:rPr>
        <w:t>Divide 除法</w:t>
      </w:r>
      <w:r>
        <w:rPr>
          <w:rFonts w:ascii="Calibri" w:hAnsi="Calibri" w:eastAsia="微软雅黑"/>
          <w:color w:val="262626"/>
          <w:sz w:val="24"/>
        </w:rPr>
        <w:t>：把数值变小——减缓动画速度、归一化。</w:t>
      </w:r>
    </w:p>
    <w:p w14:paraId="2960972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[DEMO] Multiply＝亮度旋钮（在教师工程演示，学生看完照做）</w:t>
      </w:r>
    </w:p>
    <w:p w14:paraId="75CE5F84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打开 M_QuickTest；</w:t>
      </w:r>
    </w:p>
    <w:p w14:paraId="047FBFA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右键搜 Multiply，加一个；把原来接基础颜色的 Constant3Vector 改接到 Multiply 的 A；</w:t>
      </w:r>
    </w:p>
    <w:p w14:paraId="578CD39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1+左键加常量，值填 0.5，接 Multiply 的 B；Multiply 接基础颜色；</w:t>
      </w:r>
    </w:p>
    <w:p w14:paraId="19F3DEE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4. 保存应用，演示 0.5（暗一半）→ 2（过曝变亮）。</w:t>
      </w:r>
    </w:p>
    <w:p w14:paraId="540DB18D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看，0.5，暗了一半；改成 2，注意颜色可以超过 1，会过曝。</w:t>
      </w:r>
      <w:r>
        <w:rPr>
          <w:rFonts w:ascii="Calibri" w:hAnsi="Calibri" w:eastAsia="微软雅黑"/>
          <w:b/>
          <w:color w:val="262626"/>
          <w:sz w:val="24"/>
        </w:rPr>
        <w:t>Multiply 就是亮度旋钮</w:t>
      </w:r>
      <w:r>
        <w:rPr>
          <w:rFonts w:ascii="Calibri" w:hAnsi="Calibri" w:eastAsia="微软雅黑"/>
          <w:color w:val="262626"/>
          <w:sz w:val="24"/>
        </w:rPr>
        <w:t>。记住这个手感，马上用它干正事。</w:t>
      </w:r>
    </w:p>
    <w:p w14:paraId="789A181B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跟做：砖块平铺（45:14–45:24）</w:t>
      </w:r>
    </w:p>
    <w:p w14:paraId="6B77461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10 min</w:t>
      </w:r>
    </w:p>
    <w:p w14:paraId="60E1EC5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 → 跟做] 边做边讲</w:t>
      </w:r>
    </w:p>
    <w:p w14:paraId="406B896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新建材质 M_Brick；</w:t>
      </w:r>
    </w:p>
    <w:p w14:paraId="472AF2C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按住 T 键点左键——直接掉出</w:t>
      </w:r>
      <w:r>
        <w:rPr>
          <w:rFonts w:ascii="Calibri" w:hAnsi="Calibri" w:eastAsia="微软雅黑"/>
          <w:b/>
          <w:i/>
          <w:color w:val="777777"/>
          <w:sz w:val="22"/>
        </w:rPr>
        <w:t>纹理采样</w:t>
      </w:r>
      <w:r>
        <w:rPr>
          <w:rFonts w:ascii="Calibri" w:hAnsi="Calibri" w:eastAsia="微软雅黑"/>
          <w:i/>
          <w:color w:val="777777"/>
          <w:sz w:val="22"/>
        </w:rPr>
        <w:t>（Texture Sample）节点；给它喂贴图（分两步：先让工程里"有"贴图资产，再喂给节点）：</w:t>
      </w:r>
    </w:p>
    <w:p w14:paraId="234B8DC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   - 工程里还没有砖块贴图的话，先拿图：从 Windows 资源管理器把一张砖墙照片（jpg/png）</w:t>
      </w:r>
      <w:r>
        <w:rPr>
          <w:rFonts w:ascii="Calibri" w:hAnsi="Calibri" w:eastAsia="微软雅黑"/>
          <w:b/>
          <w:i/>
          <w:color w:val="777777"/>
          <w:sz w:val="22"/>
        </w:rPr>
        <w:t>直接拖进内容浏览器空白处</w:t>
      </w:r>
      <w:r>
        <w:rPr>
          <w:rFonts w:ascii="Calibri" w:hAnsi="Calibri" w:eastAsia="微软雅黑"/>
          <w:i/>
          <w:color w:val="777777"/>
          <w:sz w:val="22"/>
        </w:rPr>
        <w:t>，确认导入，生成纹理资产（课前在每台机器放好 2~3 张，见教案准备清单；有教材资源包就用 T_Brick）；</w:t>
      </w:r>
    </w:p>
    <w:p w14:paraId="7769253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   - 再选中节点，细节面板"</w:t>
      </w:r>
      <w:r>
        <w:rPr>
          <w:rFonts w:ascii="Calibri" w:hAnsi="Calibri" w:eastAsia="微软雅黑"/>
          <w:b/>
          <w:i/>
          <w:color w:val="777777"/>
          <w:sz w:val="22"/>
        </w:rPr>
        <w:t>纹理</w:t>
      </w:r>
      <w:r>
        <w:rPr>
          <w:rFonts w:ascii="Calibri" w:hAnsi="Calibri" w:eastAsia="微软雅黑"/>
          <w:i/>
          <w:color w:val="777777"/>
          <w:sz w:val="22"/>
        </w:rPr>
        <w:t>"一行点下拉选砖块贴图；或更快：从内容浏览器把贴图</w:t>
      </w:r>
      <w:r>
        <w:rPr>
          <w:rFonts w:ascii="Calibri" w:hAnsi="Calibri" w:eastAsia="微软雅黑"/>
          <w:b/>
          <w:i/>
          <w:color w:val="777777"/>
          <w:sz w:val="22"/>
        </w:rPr>
        <w:t>拖到节点左侧的 Tex 引脚上</w:t>
      </w:r>
      <w:r>
        <w:rPr>
          <w:rFonts w:ascii="Calibri" w:hAnsi="Calibri" w:eastAsia="微软雅黑"/>
          <w:i/>
          <w:color w:val="777777"/>
          <w:sz w:val="22"/>
        </w:rPr>
        <w:t>，自动接好；</w:t>
      </w:r>
    </w:p>
    <w:p w14:paraId="4DC1D6B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RGB 输出 → 基础颜色；保存应用，看默认效果。</w:t>
      </w:r>
    </w:p>
    <w:p w14:paraId="1758E655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现在这面墙上——一块巨大的砖。为什么？贴图默认在模型表面</w:t>
      </w:r>
      <w:r>
        <w:rPr>
          <w:rFonts w:ascii="Calibri" w:hAnsi="Calibri" w:eastAsia="微软雅黑"/>
          <w:b/>
          <w:color w:val="262626"/>
          <w:sz w:val="24"/>
        </w:rPr>
        <w:t>只铺一遍</w:t>
      </w:r>
      <w:r>
        <w:rPr>
          <w:rFonts w:ascii="Calibri" w:hAnsi="Calibri" w:eastAsia="微软雅黑"/>
          <w:color w:val="262626"/>
          <w:sz w:val="24"/>
        </w:rPr>
        <w:t>。想让砖小一点、密一点，就得控制"铺几遍"。谁管这事？</w:t>
      </w:r>
      <w:r>
        <w:rPr>
          <w:rFonts w:ascii="Calibri" w:hAnsi="Calibri" w:eastAsia="微软雅黑"/>
          <w:b/>
          <w:color w:val="262626"/>
          <w:sz w:val="24"/>
        </w:rPr>
        <w:t>纹理坐标</w:t>
      </w:r>
      <w:r>
        <w:rPr>
          <w:rFonts w:ascii="Calibri" w:hAnsi="Calibri" w:eastAsia="微软雅黑"/>
          <w:color w:val="262626"/>
          <w:sz w:val="24"/>
        </w:rPr>
        <w:t>节点，TexCoords。</w:t>
      </w:r>
    </w:p>
    <w:p w14:paraId="0E0EEF1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[BOARD] 板书：UV＝模型表面的地图坐标，左下角 (0,0)，右上角 (1,1)。UV×2＝地图缩小一半 → 2×2 铺 4 份；×4＝4×4 铺 16 份。</w:t>
      </w:r>
    </w:p>
    <w:p w14:paraId="2D41B901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UV 就是模型表面每一点的"地图坐标"。坐标乘 2，相当于把地图缩小一半——同样大的墙就能铺四份，砖自然就小了。这就是数学节点管贴图的方法。</w:t>
      </w:r>
    </w:p>
    <w:p w14:paraId="540AFC6E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</w:t>
      </w:r>
    </w:p>
    <w:p w14:paraId="47C0204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右键搜 TexCoords（或"纹理坐标"），加一个；</w:t>
      </w:r>
    </w:p>
    <w:p w14:paraId="6F5CE92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右键搜 Multiply；TexCoords → Multiply 的 A；1+左键加常量，值 2.0，接 Multiply 的 B；</w:t>
      </w:r>
    </w:p>
    <w:p w14:paraId="132B3B4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Multiply 输出 → 纹理采样的"</w:t>
      </w:r>
      <w:r>
        <w:rPr>
          <w:rFonts w:ascii="Calibri" w:hAnsi="Calibri" w:eastAsia="微软雅黑"/>
          <w:b/>
          <w:i/>
          <w:color w:val="777777"/>
          <w:sz w:val="22"/>
        </w:rPr>
        <w:t>UVs</w:t>
      </w:r>
      <w:r>
        <w:rPr>
          <w:rFonts w:ascii="Calibri" w:hAnsi="Calibri" w:eastAsia="微软雅黑"/>
          <w:i/>
          <w:color w:val="777777"/>
          <w:sz w:val="22"/>
        </w:rPr>
        <w:t>"引脚（注意不是基础颜色）；</w:t>
      </w:r>
    </w:p>
    <w:p w14:paraId="32221E2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4. 保存应用；再把常量改成 4.0、8.0，各看一次。</w:t>
      </w:r>
    </w:p>
    <w:p w14:paraId="5555EA03">
      <w:pPr>
        <w:spacing w:before="0" w:after="60" w:line="312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i/>
          <w:color w:val="777777"/>
          <w:sz w:val="22"/>
        </w:rPr>
        <w:t>[WAIT] 约 4 分钟。</w:t>
      </w:r>
      <w:r>
        <w:rPr>
          <w:rFonts w:hint="eastAsia"/>
          <w:i/>
          <w:color w:val="777777"/>
          <w:sz w:val="22"/>
          <w:lang w:eastAsia="zh-CN"/>
        </w:rPr>
        <w:t>读这个文档帮助我备课，我现在根本就不懂怎么连呢</w:t>
      </w:r>
    </w:p>
    <w:p w14:paraId="23E255C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[巡场] 帮助语：</w:t>
      </w:r>
    </w:p>
    <w:p w14:paraId="41D0786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"砖没变化的：多半是常量还停在 1.0，点选中节点看细节面板。"</w:t>
      </w:r>
    </w:p>
    <w:p w14:paraId="21257FFE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"接错引脚的：Multiply 要接纹理采样的 UVs，不是基础颜色。"</w:t>
      </w:r>
    </w:p>
    <w:p w14:paraId="635A9A8A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跟做：水面流动（45:24–45:36）</w:t>
      </w:r>
    </w:p>
    <w:p w14:paraId="12D83CC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12 min</w:t>
      </w:r>
    </w:p>
    <w:p w14:paraId="39A651C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42A598F6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 xml:space="preserve">砖块是空间上的重复。接下来玩时间。引擎里有个节点叫 </w:t>
      </w:r>
      <w:r>
        <w:rPr>
          <w:rFonts w:ascii="Calibri" w:hAnsi="Calibri" w:eastAsia="微软雅黑"/>
          <w:b/>
          <w:color w:val="262626"/>
          <w:sz w:val="24"/>
        </w:rPr>
        <w:t>Time</w:t>
      </w:r>
      <w:r>
        <w:rPr>
          <w:rFonts w:ascii="Calibri" w:hAnsi="Calibri" w:eastAsia="微软雅黑"/>
          <w:color w:val="262626"/>
          <w:sz w:val="24"/>
        </w:rPr>
        <w:t xml:space="preserve">，它的输出就是一个不停增长的数——引擎开多久，它涨多久。拿这个数给 UV 坐标加偏移，坐标每一帧都在变，贴图不就"流"起来了吗？干这件事的节点叫 </w:t>
      </w:r>
      <w:r>
        <w:rPr>
          <w:rFonts w:ascii="Calibri" w:hAnsi="Calibri" w:eastAsia="微软雅黑"/>
          <w:b/>
          <w:color w:val="262626"/>
          <w:sz w:val="24"/>
        </w:rPr>
        <w:t>Panner</w:t>
      </w:r>
      <w:r>
        <w:rPr>
          <w:rFonts w:ascii="Calibri" w:hAnsi="Calibri" w:eastAsia="微软雅黑"/>
          <w:color w:val="262626"/>
          <w:sz w:val="24"/>
        </w:rPr>
        <w:t>，平移器。</w:t>
      </w:r>
    </w:p>
    <w:p w14:paraId="6DD659C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 → 跟做]</w:t>
      </w:r>
    </w:p>
    <w:p w14:paraId="0E04928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新建材质 M_Water；</w:t>
      </w:r>
    </w:p>
    <w:p w14:paraId="413B3EA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T+左键加纹理采样，细节面板选水面贴图（资源包 T_Water；没有就先用任何可平铺的水纹图）；RGB → 基础颜色；</w:t>
      </w:r>
    </w:p>
    <w:p w14:paraId="567E53B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右键搜 Panner，加一个；再搜 Time，加一个；</w:t>
      </w:r>
    </w:p>
    <w:p w14:paraId="23AF971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4. Time 的输出 → Panner 的 Time 引脚；</w:t>
      </w:r>
    </w:p>
    <w:p w14:paraId="15D1E39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5. 选中 Panner，细节面板 Speed 填 X=0.1、Y=0.2（教材同款值）；</w:t>
      </w:r>
    </w:p>
    <w:p w14:paraId="5E726A0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6. Panner 的输出 → 纹理采样的 UVs；</w:t>
      </w:r>
    </w:p>
    <w:p w14:paraId="5763F17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7. 保存，回主界面拖到场景中的平面（没有平面就拖到一块立方体的一个面）。</w:t>
      </w:r>
    </w:p>
    <w:p w14:paraId="6E3D034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[WAIT] 约 5 分钟。</w:t>
      </w:r>
    </w:p>
    <w:p w14:paraId="1DB72FA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[DEMO] 手感演示：改 Speed</w:t>
      </w:r>
    </w:p>
    <w:p w14:paraId="3AF34A9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Speed X 改 0——只往下流；</w:t>
      </w:r>
    </w:p>
    <w:p w14:paraId="6F2E040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X 改 -0.3——倒着流；</w:t>
      </w:r>
    </w:p>
    <w:p w14:paraId="0EA46B4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Y 改 2——瀑布。</w:t>
      </w:r>
    </w:p>
    <w:p w14:paraId="31926B33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大家记住这个手感：</w:t>
      </w:r>
      <w:r>
        <w:rPr>
          <w:rFonts w:ascii="Calibri" w:hAnsi="Calibri" w:eastAsia="微软雅黑"/>
          <w:b/>
          <w:color w:val="262626"/>
          <w:sz w:val="24"/>
        </w:rPr>
        <w:t>Panner 的 Speed 就是"每秒偏移多少个 UV"</w:t>
      </w:r>
      <w:r>
        <w:rPr>
          <w:rFonts w:ascii="Calibri" w:hAnsi="Calibri" w:eastAsia="微软雅黑"/>
          <w:color w:val="262626"/>
          <w:sz w:val="24"/>
        </w:rPr>
        <w:t>。X 管横向，Y 管纵向，正负管方向。瀑布、传送带、云层飘动，全是它。</w:t>
      </w:r>
    </w:p>
    <w:p w14:paraId="1C651D7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 约 3 分钟：每人把 Speed 改出两种不同方向。</w:t>
      </w:r>
    </w:p>
    <w:p w14:paraId="5B0AF8F0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自由尝试（45:36–45:42）</w:t>
      </w:r>
    </w:p>
    <w:p w14:paraId="47DE306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6 min</w:t>
      </w:r>
    </w:p>
    <w:p w14:paraId="0A0C6BB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 挑战（自选）：①让砖块也流动起来；②让水面"倒流"并加速到像瀑布；③两张贴图各接一个纹理采样，看能不能拼出效果。</w:t>
      </w:r>
    </w:p>
    <w:p w14:paraId="7AF5894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[巡场] 帮助语：</w:t>
      </w:r>
    </w:p>
    <w:p w14:paraId="6E6BB3F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"想让砖块动的，把水面那套 Panner+Time 复制到砖材质里，改慢一点，0.05 就很自然。"</w:t>
      </w:r>
    </w:p>
    <w:p w14:paraId="65B6094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"节点乱了的同学，选中节点按 C 加个注释框，写上'平铺'或者'流动'——教材 2.2.3 的职业习惯。"</w:t>
      </w:r>
    </w:p>
    <w:p w14:paraId="6020D703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小结 + 预告（45:42–45:45）</w:t>
      </w:r>
    </w:p>
    <w:p w14:paraId="53315D5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3 min</w:t>
      </w:r>
    </w:p>
    <w:p w14:paraId="321654E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[ASK]</w:t>
      </w:r>
    </w:p>
    <w:p w14:paraId="747212E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TexCoords 乘 2，贴图铺几遍？（4 遍，2×2）</w:t>
      </w:r>
    </w:p>
    <w:p w14:paraId="3D3BBC9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水面流动的"发动机"是哪个节点？（Time）</w:t>
      </w:r>
    </w:p>
    <w:p w14:paraId="41116F9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Panner 的 Speed 是什么单位的意思？（每秒偏移多少 UV）</w:t>
      </w:r>
    </w:p>
    <w:p w14:paraId="0BBFBCA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6BAE320D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今天你们已经能让贴图听话了：Multiply 管重复，Panner+Time 管流动。下节课上难度——发光边缘怎么做，还有一套正规军的 PBR 材质流程。下课。</w:t>
      </w:r>
    </w:p>
    <w:p w14:paraId="05DBD791">
      <w:pPr>
        <w:spacing w:before="0" w:after="200" w:line="312" w:lineRule="auto"/>
      </w:pPr>
      <w:r>
        <w:rPr>
          <w:rFonts w:ascii="Calibri" w:hAnsi="Calibri" w:eastAsia="微软雅黑"/>
          <w:b/>
          <w:color w:val="1F3864"/>
          <w:sz w:val="40"/>
        </w:rPr>
        <w:t>课时 3：组合与实战——从 Lerp 到塑料材质（45 min）</w:t>
      </w:r>
    </w:p>
    <w:p w14:paraId="06453669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复习（90:00 起 4 min）</w:t>
      </w:r>
    </w:p>
    <w:p w14:paraId="58DCB72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4 min</w:t>
      </w:r>
    </w:p>
    <w:p w14:paraId="485E411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[ASK]</w:t>
      </w:r>
    </w:p>
    <w:p w14:paraId="3F7175B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让贴图重复铺，用哪两个节点？（TexCoords + Multiply）</w:t>
      </w:r>
    </w:p>
    <w:p w14:paraId="16EB670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让贴图流动，用哪两个节点？（Panner + Time）</w:t>
      </w:r>
    </w:p>
    <w:p w14:paraId="1C63628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粗糙度 0.1 的塑料和 0.9 的塑料，肉眼差别是什么？（亮面/磨砂）</w:t>
      </w:r>
    </w:p>
    <w:p w14:paraId="24A5F183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演示：Rim Light 边缘光（90:04–90:14）</w:t>
      </w:r>
    </w:p>
    <w:p w14:paraId="1E12EDC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10 min</w:t>
      </w:r>
    </w:p>
    <w:p w14:paraId="3F23DB1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03188A5A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先看个酷的。很多游戏里，角色轮廓会有一圈辉光，专业名字叫边缘光，Rim Light。今天你们不用会连它，但看完这条链，你们就能"读懂"专业材质了。看我连一遍。</w:t>
      </w:r>
    </w:p>
    <w:p w14:paraId="33A2939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[DEMO] 完整演示（学生只看不跟）</w:t>
      </w:r>
    </w:p>
    <w:p w14:paraId="26DBC00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打开教师工程 M_RimDemo（预建好的空材质）；</w:t>
      </w:r>
    </w:p>
    <w:p w14:paraId="138407B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2. 右键搜 </w:t>
      </w:r>
      <w:r>
        <w:rPr>
          <w:rFonts w:ascii="Calibri" w:hAnsi="Calibri" w:eastAsia="微软雅黑"/>
          <w:b/>
          <w:i/>
          <w:color w:val="777777"/>
          <w:sz w:val="22"/>
        </w:rPr>
        <w:t>Camera Vector</w:t>
      </w:r>
      <w:r>
        <w:rPr>
          <w:rFonts w:ascii="Calibri" w:hAnsi="Calibri" w:eastAsia="微软雅黑"/>
          <w:i/>
          <w:color w:val="777777"/>
          <w:sz w:val="22"/>
        </w:rPr>
        <w:t>（摄像机向量）——它是"从表面每个点指向摄像机的方向"；</w:t>
      </w:r>
    </w:p>
    <w:p w14:paraId="610D65B1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3. 右键搜 </w:t>
      </w:r>
      <w:r>
        <w:rPr>
          <w:rFonts w:ascii="Calibri" w:hAnsi="Calibri" w:eastAsia="微软雅黑"/>
          <w:b/>
          <w:i/>
          <w:color w:val="777777"/>
          <w:sz w:val="22"/>
        </w:rPr>
        <w:t>VertexNormalWS</w:t>
      </w:r>
      <w:r>
        <w:rPr>
          <w:rFonts w:ascii="Calibri" w:hAnsi="Calibri" w:eastAsia="微软雅黑"/>
          <w:i/>
          <w:color w:val="777777"/>
          <w:sz w:val="22"/>
        </w:rPr>
        <w:t>——它是"表面朝向"，也理解成表面法线方向；</w:t>
      </w:r>
    </w:p>
    <w:p w14:paraId="26EF313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4. 右键搜 </w:t>
      </w:r>
      <w:r>
        <w:rPr>
          <w:rFonts w:ascii="Calibri" w:hAnsi="Calibri" w:eastAsia="微软雅黑"/>
          <w:b/>
          <w:i/>
          <w:color w:val="777777"/>
          <w:sz w:val="22"/>
        </w:rPr>
        <w:t>Dot</w:t>
      </w:r>
      <w:r>
        <w:rPr>
          <w:rFonts w:ascii="Calibri" w:hAnsi="Calibri" w:eastAsia="微软雅黑"/>
          <w:i/>
          <w:color w:val="777777"/>
          <w:sz w:val="22"/>
        </w:rPr>
        <w:t>（点积，Dot Product）：两个输入分别接上面两个节点；</w:t>
      </w:r>
    </w:p>
    <w:p w14:paraId="321937E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5. 加 </w:t>
      </w:r>
      <w:r>
        <w:rPr>
          <w:rFonts w:ascii="Calibri" w:hAnsi="Calibri" w:eastAsia="微软雅黑"/>
          <w:b/>
          <w:i/>
          <w:color w:val="777777"/>
          <w:sz w:val="22"/>
        </w:rPr>
        <w:t>One Minus</w:t>
      </w:r>
      <w:r>
        <w:rPr>
          <w:rFonts w:ascii="Calibri" w:hAnsi="Calibri" w:eastAsia="微软雅黑"/>
          <w:i/>
          <w:color w:val="777777"/>
          <w:sz w:val="22"/>
        </w:rPr>
        <w:t xml:space="preserve">（1 减 X），接 Dot 输出；再加 </w:t>
      </w:r>
      <w:r>
        <w:rPr>
          <w:rFonts w:ascii="Calibri" w:hAnsi="Calibri" w:eastAsia="微软雅黑"/>
          <w:b/>
          <w:i/>
          <w:color w:val="777777"/>
          <w:sz w:val="22"/>
        </w:rPr>
        <w:t>Power</w:t>
      </w:r>
      <w:r>
        <w:rPr>
          <w:rFonts w:ascii="Calibri" w:hAnsi="Calibri" w:eastAsia="微软雅黑"/>
          <w:i/>
          <w:color w:val="777777"/>
          <w:sz w:val="22"/>
        </w:rPr>
        <w:t>（幂），接 One Minus 输出，指数填 5；</w:t>
      </w:r>
    </w:p>
    <w:p w14:paraId="300A38D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6. 3+左键加常量3向量，选蓝色；加 Multiply，把蓝色和 Power 输出相乘；</w:t>
      </w:r>
    </w:p>
    <w:p w14:paraId="51076D4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7. 乘积 → 主材质节点"</w:t>
      </w:r>
      <w:r>
        <w:rPr>
          <w:rFonts w:ascii="Calibri" w:hAnsi="Calibri" w:eastAsia="微软雅黑"/>
          <w:b/>
          <w:i/>
          <w:color w:val="777777"/>
          <w:sz w:val="22"/>
        </w:rPr>
        <w:t>自发光颜色</w:t>
      </w:r>
      <w:r>
        <w:rPr>
          <w:rFonts w:ascii="Calibri" w:hAnsi="Calibri" w:eastAsia="微软雅黑"/>
          <w:i/>
          <w:color w:val="777777"/>
          <w:sz w:val="22"/>
        </w:rPr>
        <w:t>"（Emissive Color）；</w:t>
      </w:r>
    </w:p>
    <w:p w14:paraId="4F16218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8. 保存应用，切回主界面看球。</w:t>
      </w:r>
    </w:p>
    <w:p w14:paraId="4579A922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听我拆每一步在干嘛：</w:t>
      </w:r>
      <w:r>
        <w:rPr>
          <w:rFonts w:ascii="Calibri" w:hAnsi="Calibri" w:eastAsia="微软雅黑"/>
          <w:b/>
          <w:color w:val="262626"/>
          <w:sz w:val="24"/>
        </w:rPr>
        <w:t>Dot 点积，就是比方向</w:t>
      </w:r>
      <w:r>
        <w:rPr>
          <w:rFonts w:ascii="Calibri" w:hAnsi="Calibri" w:eastAsia="微软雅黑"/>
          <w:color w:val="262626"/>
          <w:sz w:val="24"/>
        </w:rPr>
        <w:t>——表面正对着你的地方，方向一致，值接近 1；转到侧面的边缘，值接近 0。</w:t>
      </w:r>
      <w:r>
        <w:rPr>
          <w:rFonts w:ascii="Calibri" w:hAnsi="Calibri" w:eastAsia="微软雅黑"/>
          <w:b/>
          <w:color w:val="262626"/>
          <w:sz w:val="24"/>
        </w:rPr>
        <w:t>One Minus 一翻转</w:t>
      </w:r>
      <w:r>
        <w:rPr>
          <w:rFonts w:ascii="Calibri" w:hAnsi="Calibri" w:eastAsia="微软雅黑"/>
          <w:color w:val="262626"/>
          <w:sz w:val="24"/>
        </w:rPr>
        <w:t>——边缘变成 1，正面变成 0。</w:t>
      </w:r>
      <w:r>
        <w:rPr>
          <w:rFonts w:ascii="Calibri" w:hAnsi="Calibri" w:eastAsia="微软雅黑"/>
          <w:b/>
          <w:color w:val="262626"/>
          <w:sz w:val="24"/>
        </w:rPr>
        <w:t>Power 取指数 5</w:t>
      </w:r>
      <w:r>
        <w:rPr>
          <w:rFonts w:ascii="Calibri" w:hAnsi="Calibri" w:eastAsia="微软雅黑"/>
          <w:color w:val="262626"/>
          <w:sz w:val="24"/>
        </w:rPr>
        <w:t>，把边缘那圈压得更细更锐。最后乘个蓝色，送进自发光。看——蓝色辉光出来了。</w:t>
      </w:r>
    </w:p>
    <w:p w14:paraId="61440EC8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这十分钟的意义不是让你们背这条链，是让你们看到：</w:t>
      </w:r>
      <w:r>
        <w:rPr>
          <w:rFonts w:ascii="Calibri" w:hAnsi="Calibri" w:eastAsia="微软雅黑"/>
          <w:b/>
          <w:color w:val="262626"/>
          <w:sz w:val="24"/>
        </w:rPr>
        <w:t>组合节点就是组合效果</w:t>
      </w:r>
      <w:r>
        <w:rPr>
          <w:rFonts w:ascii="Calibri" w:hAnsi="Calibri" w:eastAsia="微软雅黑"/>
          <w:color w:val="262626"/>
          <w:sz w:val="24"/>
        </w:rPr>
        <w:t>。你们现在已经能读懂一条行业里的真实材质链了。这链在哪学的？教材 2.3.3，回头照着连一遍是很好的练习。</w:t>
      </w:r>
    </w:p>
    <w:p w14:paraId="3B3A360F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演示：Lerp 混合草地岩石（90:14–90:22）</w:t>
      </w:r>
    </w:p>
    <w:p w14:paraId="108C5E18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8 min</w:t>
      </w:r>
    </w:p>
    <w:p w14:paraId="16EE68A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2F67E4F9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再讲一个组合神器：</w:t>
      </w:r>
      <w:r>
        <w:rPr>
          <w:rFonts w:ascii="Calibri" w:hAnsi="Calibri" w:eastAsia="微软雅黑"/>
          <w:b/>
          <w:color w:val="262626"/>
          <w:sz w:val="24"/>
        </w:rPr>
        <w:t>Lerp</w:t>
      </w:r>
      <w:r>
        <w:rPr>
          <w:rFonts w:ascii="Calibri" w:hAnsi="Calibri" w:eastAsia="微软雅黑"/>
          <w:color w:val="262626"/>
          <w:sz w:val="24"/>
        </w:rPr>
        <w:t>，线性插值，LinearInterpolate。它就一个功能：在 A 和 B 之间，按一个权重 Alpha 取中间值。Alpha 是 0，全取 A；是 1，全取 B；0.5，对半掺。就像调音台的推子。</w:t>
      </w:r>
    </w:p>
    <w:p w14:paraId="6DAD44C8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它能干什么？</w:t>
      </w:r>
      <w:r>
        <w:rPr>
          <w:rFonts w:ascii="Calibri" w:hAnsi="Calibri" w:eastAsia="微软雅黑"/>
          <w:b/>
          <w:color w:val="262626"/>
          <w:sz w:val="24"/>
        </w:rPr>
        <w:t>地面混合</w:t>
      </w:r>
      <w:r>
        <w:rPr>
          <w:rFonts w:ascii="Calibri" w:hAnsi="Calibri" w:eastAsia="微软雅黑"/>
          <w:color w:val="262626"/>
          <w:sz w:val="24"/>
        </w:rPr>
        <w:t>。草地和岩石之间如果是硬切的一条线，特别假；用一张黑白"遮罩图"控制 Alpha，白的地方显示岩石、黑的地方显示草地，灰色地带自然过渡——地形系统全是这个思路。</w:t>
      </w:r>
    </w:p>
    <w:p w14:paraId="2365862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[DEMO] 演示 + 故意翻车再修好</w:t>
      </w:r>
    </w:p>
    <w:p w14:paraId="6D11011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打开教师工程 M_Terrain（预建：草地纹理 A、岩石纹理 B、灰度遮罩 C，三个纹理采样已就位）；</w:t>
      </w:r>
    </w:p>
    <w:p w14:paraId="29A2730E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加 Lerp：草地 RGB → A；岩石 RGB → B；遮罩的 R → Alpha；Lerp 输出 → 基础颜色；</w:t>
      </w:r>
    </w:p>
    <w:p w14:paraId="423B6B71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演示正确效果；</w:t>
      </w:r>
    </w:p>
    <w:p w14:paraId="0662A2E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4. </w:t>
      </w:r>
      <w:r>
        <w:rPr>
          <w:rFonts w:ascii="Calibri" w:hAnsi="Calibri" w:eastAsia="微软雅黑"/>
          <w:b/>
          <w:i/>
          <w:color w:val="777777"/>
          <w:sz w:val="22"/>
        </w:rPr>
        <w:t>故意翻车</w:t>
      </w:r>
      <w:r>
        <w:rPr>
          <w:rFonts w:ascii="Calibri" w:hAnsi="Calibri" w:eastAsia="微软雅黑"/>
          <w:i/>
          <w:color w:val="777777"/>
          <w:sz w:val="22"/>
        </w:rPr>
        <w:t>：把 A 和 B 上的线互换——草地长到岩石区里去了，非常怪异；问学生哪里错了；</w:t>
      </w:r>
    </w:p>
    <w:p w14:paraId="31AB5AE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5. 换回来修好。</w:t>
      </w:r>
    </w:p>
    <w:p w14:paraId="32D5B843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看，我刚故意把 A、B 接反了——草长到岩石上了。所以记住：</w:t>
      </w:r>
      <w:r>
        <w:rPr>
          <w:rFonts w:ascii="Calibri" w:hAnsi="Calibri" w:eastAsia="微软雅黑"/>
          <w:b/>
          <w:color w:val="262626"/>
          <w:sz w:val="24"/>
        </w:rPr>
        <w:t>遮罩白＝1＝取 B，黑＝0＝取 A</w:t>
      </w:r>
      <w:r>
        <w:rPr>
          <w:rFonts w:ascii="Calibri" w:hAnsi="Calibri" w:eastAsia="微软雅黑"/>
          <w:color w:val="262626"/>
          <w:sz w:val="24"/>
        </w:rPr>
        <w:t>。想让哪里是岩石，就把遮罩哪里画白。以后做地形、做场景混合，全是这一招。</w:t>
      </w:r>
    </w:p>
    <w:p w14:paraId="53977626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学生跟做：塑料材质（90:22–90:38）</w:t>
      </w:r>
    </w:p>
    <w:p w14:paraId="70FFC86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16 min</w:t>
      </w:r>
    </w:p>
    <w:p w14:paraId="3EDC4921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1BD7C1F4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最后 20 分钟，做正规军的 PBR 材质：塑料。PBR 材质的标配是几张分工明确的贴图：</w:t>
      </w:r>
      <w:r>
        <w:rPr>
          <w:rFonts w:ascii="Calibri" w:hAnsi="Calibri" w:eastAsia="微软雅黑"/>
          <w:b/>
          <w:color w:val="262626"/>
          <w:sz w:val="24"/>
        </w:rPr>
        <w:t>基础颜色管"什么色"，法线管"凹凸"，粗糙度管"反光"</w:t>
      </w:r>
      <w:r>
        <w:rPr>
          <w:rFonts w:ascii="Calibri" w:hAnsi="Calibri" w:eastAsia="微软雅黑"/>
          <w:color w:val="262626"/>
          <w:sz w:val="24"/>
        </w:rPr>
        <w:t>——这就是行业说的金属粗糙度工作流，教材 2.1.2 讲的那套。我们的 M_Plastic 要把它们各就各位。</w:t>
      </w:r>
    </w:p>
    <w:p w14:paraId="4F64C74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</w:t>
      </w:r>
    </w:p>
    <w:p w14:paraId="44A04C3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新建材质 M_Plastic；</w:t>
      </w:r>
    </w:p>
    <w:p w14:paraId="69C1CF1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T+左键加</w:t>
      </w:r>
      <w:r>
        <w:rPr>
          <w:rFonts w:ascii="Calibri" w:hAnsi="Calibri" w:eastAsia="微软雅黑"/>
          <w:b/>
          <w:i/>
          <w:color w:val="777777"/>
          <w:sz w:val="22"/>
        </w:rPr>
        <w:t>三个</w:t>
      </w:r>
      <w:r>
        <w:rPr>
          <w:rFonts w:ascii="Calibri" w:hAnsi="Calibri" w:eastAsia="微软雅黑"/>
          <w:i/>
          <w:color w:val="777777"/>
          <w:sz w:val="22"/>
        </w:rPr>
        <w:t>纹理采样，细节面板分别选：T_Plastic_BaseColor、T_Plastic_Normal、T_Plastic_Roughness（资源包；没有的话任选三张同系列贴图替代，重点是"三张各管一样"的结构）；</w:t>
      </w:r>
    </w:p>
    <w:p w14:paraId="0D448DB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BaseColor 那个的 RGB → 基础颜色；</w:t>
      </w:r>
    </w:p>
    <w:p w14:paraId="1413454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4. Normal 那个的 RGB → </w:t>
      </w:r>
      <w:r>
        <w:rPr>
          <w:rFonts w:ascii="Calibri" w:hAnsi="Calibri" w:eastAsia="微软雅黑"/>
          <w:b/>
          <w:i/>
          <w:color w:val="777777"/>
          <w:sz w:val="22"/>
        </w:rPr>
        <w:t>法线</w:t>
      </w:r>
      <w:r>
        <w:rPr>
          <w:rFonts w:ascii="Calibri" w:hAnsi="Calibri" w:eastAsia="微软雅黑"/>
          <w:i/>
          <w:color w:val="777777"/>
          <w:sz w:val="22"/>
        </w:rPr>
        <w:t>（Normal）；</w:t>
      </w:r>
    </w:p>
    <w:p w14:paraId="732ABD2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5. Roughness 那个的 </w:t>
      </w:r>
      <w:r>
        <w:rPr>
          <w:rFonts w:ascii="Calibri" w:hAnsi="Calibri" w:eastAsia="微软雅黑"/>
          <w:b/>
          <w:i/>
          <w:color w:val="777777"/>
          <w:sz w:val="22"/>
        </w:rPr>
        <w:t>R 引脚</w:t>
      </w:r>
      <w:r>
        <w:rPr>
          <w:rFonts w:ascii="Calibri" w:hAnsi="Calibri" w:eastAsia="微软雅黑"/>
          <w:i/>
          <w:color w:val="777777"/>
          <w:sz w:val="22"/>
        </w:rPr>
        <w:t>（不是 RGB）→ 暂时直接接粗糙度，先看效果。</w:t>
      </w:r>
    </w:p>
    <w:p w14:paraId="34498A8E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[WAIT] 约 5 分钟。</w:t>
      </w:r>
    </w:p>
    <w:p w14:paraId="6D01E9C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[巡场] 帮助语：</w:t>
      </w:r>
    </w:p>
    <w:p w14:paraId="18A581D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"球发紫的同学——法线贴图接到了基础颜色。法线图长得蓝紫色，但它不是颜色，是'凹凸说明书'，必须接法线引脚。删线重接。"</w:t>
      </w:r>
    </w:p>
    <w:p w14:paraId="18960FAA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- "找不到 R 引脚的：纹理采样右边一排小引脚，第一个白的是 RGB，往下第二个红的就是 R。"</w:t>
      </w:r>
    </w:p>
    <w:p w14:paraId="77ADE8ED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0839BC9C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为什么粗糙度只取 R 不取 RGB？粗糙度只需要</w:t>
      </w:r>
      <w:r>
        <w:rPr>
          <w:rFonts w:ascii="Calibri" w:hAnsi="Calibri" w:eastAsia="微软雅黑"/>
          <w:b/>
          <w:color w:val="262626"/>
          <w:sz w:val="24"/>
        </w:rPr>
        <w:t>一个</w:t>
      </w:r>
      <w:r>
        <w:rPr>
          <w:rFonts w:ascii="Calibri" w:hAnsi="Calibri" w:eastAsia="微软雅黑"/>
          <w:color w:val="262626"/>
          <w:sz w:val="24"/>
        </w:rPr>
        <w:t xml:space="preserve"> 0 到 1 的数，灰度图三个通道长得一样，取一个就够。顺便说一句教材 2.1.3 的行业规矩：这种灰度功能贴图导入时要关 sRGB、设成"非色差"（Non-Color），保证物理计算准确——今天先知道有这回事。</w:t>
      </w:r>
    </w:p>
    <w:p w14:paraId="0B1341FD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现在粗糙度是贴图给的"死"数值。我们加一个能拧的旋钮：</w:t>
      </w:r>
    </w:p>
    <w:p w14:paraId="12FFC9E4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</w:t>
      </w:r>
    </w:p>
    <w:p w14:paraId="0ABE6F3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6. 右键搜"</w:t>
      </w:r>
      <w:r>
        <w:rPr>
          <w:rFonts w:ascii="Calibri" w:hAnsi="Calibri" w:eastAsia="微软雅黑"/>
          <w:b/>
          <w:i/>
          <w:color w:val="777777"/>
          <w:sz w:val="22"/>
        </w:rPr>
        <w:t>标量参数</w:t>
      </w:r>
      <w:r>
        <w:rPr>
          <w:rFonts w:ascii="Calibri" w:hAnsi="Calibri" w:eastAsia="微软雅黑"/>
          <w:i/>
          <w:color w:val="777777"/>
          <w:sz w:val="22"/>
        </w:rPr>
        <w:t>"（Scalar Parameter），加一个；命名为 RoughnessScale，默认值 0.4；（网上不少教程说按住 S 键点左键能直接掉出标量参数——如果你的版本掉出来的是 Sine 正弦节点，说明快捷键不同，</w:t>
      </w:r>
      <w:r>
        <w:rPr>
          <w:rFonts w:ascii="Calibri" w:hAnsi="Calibri" w:eastAsia="微软雅黑"/>
          <w:b/>
          <w:i/>
          <w:color w:val="777777"/>
          <w:sz w:val="22"/>
        </w:rPr>
        <w:t>右键搜索最稳</w:t>
      </w:r>
      <w:r>
        <w:rPr>
          <w:rFonts w:ascii="Calibri" w:hAnsi="Calibri" w:eastAsia="微软雅黑"/>
          <w:i/>
          <w:color w:val="777777"/>
          <w:sz w:val="22"/>
        </w:rPr>
        <w:t>）；</w:t>
      </w:r>
    </w:p>
    <w:p w14:paraId="0FC54CB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7. 加 Multiply：粗糙度贴图的 R → A；RoughnessScale → B；Multiply 输出 → 粗糙度；</w:t>
      </w:r>
    </w:p>
    <w:p w14:paraId="02834A6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8. Ctrl+S 保存。</w:t>
      </w:r>
    </w:p>
    <w:p w14:paraId="3ABEE45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[WAIT] 约 4 分钟。</w:t>
      </w:r>
    </w:p>
    <w:p w14:paraId="52B5DDF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3C9DDCEB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注意，这里我用的是</w:t>
      </w:r>
      <w:r>
        <w:rPr>
          <w:rFonts w:ascii="Calibri" w:hAnsi="Calibri" w:eastAsia="微软雅黑"/>
          <w:b/>
          <w:color w:val="262626"/>
          <w:sz w:val="24"/>
        </w:rPr>
        <w:t>标量参数</w:t>
      </w:r>
      <w:r>
        <w:rPr>
          <w:rFonts w:ascii="Calibri" w:hAnsi="Calibri" w:eastAsia="微软雅黑"/>
          <w:color w:val="262626"/>
          <w:sz w:val="24"/>
        </w:rPr>
        <w:t>，不是普通常量——看见没有，它的标题是</w:t>
      </w:r>
      <w:r>
        <w:rPr>
          <w:rFonts w:ascii="Calibri" w:hAnsi="Calibri" w:eastAsia="微软雅黑"/>
          <w:b/>
          <w:color w:val="262626"/>
          <w:sz w:val="24"/>
        </w:rPr>
        <w:t>绿色</w:t>
      </w:r>
      <w:r>
        <w:rPr>
          <w:rFonts w:ascii="Calibri" w:hAnsi="Calibri" w:eastAsia="微软雅黑"/>
          <w:color w:val="262626"/>
          <w:sz w:val="24"/>
        </w:rPr>
        <w:t>的。绿色意味着这个值会被"暴露"出去，等下在材质实例里能直接调。教材 2.4.3 文字写的是 Constant，但它自己的截图里是绿标题的参数节点——</w:t>
      </w:r>
      <w:r>
        <w:rPr>
          <w:rFonts w:ascii="Calibri" w:hAnsi="Calibri" w:eastAsia="微软雅黑"/>
          <w:b/>
          <w:color w:val="262626"/>
          <w:sz w:val="24"/>
        </w:rPr>
        <w:t>以截图为准</w:t>
      </w:r>
      <w:r>
        <w:rPr>
          <w:rFonts w:ascii="Calibri" w:hAnsi="Calibri" w:eastAsia="微软雅黑"/>
          <w:color w:val="262626"/>
          <w:sz w:val="24"/>
        </w:rPr>
        <w:t>，这也是读教材的好习惯：图比文字可信。</w:t>
      </w:r>
    </w:p>
    <w:p w14:paraId="361F1427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材质实例（90:38–90:43）</w:t>
      </w:r>
    </w:p>
    <w:p w14:paraId="1D86530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5 min</w:t>
      </w:r>
    </w:p>
    <w:p w14:paraId="7B8D91C7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[DEMO + 跟做]</w:t>
      </w:r>
    </w:p>
    <w:p w14:paraId="7CC3CB9B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1. 内容浏览器里右键 M_Plastic → </w:t>
      </w:r>
      <w:r>
        <w:rPr>
          <w:rFonts w:ascii="Calibri" w:hAnsi="Calibri" w:eastAsia="微软雅黑"/>
          <w:b/>
          <w:i/>
          <w:color w:val="777777"/>
          <w:sz w:val="22"/>
        </w:rPr>
        <w:t>创建材质实例</w:t>
      </w:r>
      <w:r>
        <w:rPr>
          <w:rFonts w:ascii="Calibri" w:hAnsi="Calibri" w:eastAsia="微软雅黑"/>
          <w:i/>
          <w:color w:val="777777"/>
          <w:sz w:val="22"/>
        </w:rPr>
        <w:t>（Create Material Instance）→ 命名 MI_Plastic_Red；</w:t>
      </w:r>
    </w:p>
    <w:p w14:paraId="471B7ED2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双击打开实例：左边一排参数，找到 Scalar Parameter Values 里的 RoughnessScale；</w:t>
      </w:r>
    </w:p>
    <w:p w14:paraId="1E035566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点它前面的勾启用，拖滑块 0.2 → 0.8，看场景里的球实时变化。</w:t>
      </w:r>
    </w:p>
    <w:p w14:paraId="6DE0221A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看，拖滑块，秒变。对比一下：改母材质要点保存、重新编译，等；改实例，即时生效。所以行业习惯是：</w:t>
      </w:r>
      <w:r>
        <w:rPr>
          <w:rFonts w:ascii="Calibri" w:hAnsi="Calibri" w:eastAsia="微软雅黑"/>
          <w:b/>
          <w:color w:val="262626"/>
          <w:sz w:val="24"/>
        </w:rPr>
        <w:t>材质做一次，所有"变体"都用实例调</w:t>
      </w:r>
      <w:r>
        <w:rPr>
          <w:rFonts w:ascii="Calibri" w:hAnsi="Calibri" w:eastAsia="微软雅黑"/>
          <w:color w:val="262626"/>
          <w:sz w:val="24"/>
        </w:rPr>
        <w:t>——红塑料、蓝塑料、磨砂塑料，全是同一个母材质的实例。这就是程序化思维，你们期末做作品就要用这招。</w:t>
      </w:r>
    </w:p>
    <w:p w14:paraId="7A15A01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[跟做] 约 2 分钟：每人创建自己的实例，调出"磨砂感"和"亮面感"两个版本。</w:t>
      </w:r>
    </w:p>
    <w:p w14:paraId="37F45287">
      <w:pPr>
        <w:keepNext/>
        <w:spacing w:before="280" w:after="120" w:line="312" w:lineRule="auto"/>
      </w:pPr>
      <w:r>
        <w:rPr>
          <w:rFonts w:ascii="Calibri" w:hAnsi="Calibri" w:eastAsia="微软雅黑"/>
          <w:b/>
          <w:color w:val="2E74B5"/>
          <w:sz w:val="30"/>
        </w:rPr>
        <w:t>测验 + 作业（90:43–90:45）</w:t>
      </w:r>
    </w:p>
    <w:p w14:paraId="26AB7440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[TIME] 2 min</w:t>
      </w:r>
    </w:p>
    <w:p w14:paraId="419E2D65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[ASK] 随堂三问（口头答）：</w:t>
      </w:r>
    </w:p>
    <w:p w14:paraId="082AEA81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1. PBR 金属粗糙度工作流里，基础颜色、金属度、粗糙度各管什么？</w:t>
      </w:r>
    </w:p>
    <w:p w14:paraId="03B52F99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2. Texture Coordinate + Time + Panner 组合能实现什么？</w:t>
      </w:r>
    </w:p>
    <w:p w14:paraId="1E21CC23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3. 为什么改材质实例不用等编译，改母材质要等？</w:t>
      </w:r>
    </w:p>
    <w:p w14:paraId="650CB22F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>[讲]</w:t>
      </w:r>
    </w:p>
    <w:p w14:paraId="119A302E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 xml:space="preserve">作业，教材"巩固测验"的实操题：做一个 </w:t>
      </w:r>
      <w:r>
        <w:rPr>
          <w:rFonts w:ascii="Calibri" w:hAnsi="Calibri" w:eastAsia="微软雅黑"/>
          <w:b/>
          <w:color w:val="262626"/>
          <w:sz w:val="24"/>
        </w:rPr>
        <w:t>MWood 木纹材质</w:t>
      </w:r>
      <w:r>
        <w:rPr>
          <w:rFonts w:ascii="Calibri" w:hAnsi="Calibri" w:eastAsia="微软雅黑"/>
          <w:color w:val="262626"/>
          <w:sz w:val="24"/>
        </w:rPr>
        <w:t>——①木纹贴图接基础颜色；②粗糙度用标量参数设成 0.3；③应用到场景里的立方体。加分项：用 TexCoords + Time + Panner 让木纹</w:t>
      </w:r>
      <w:r>
        <w:rPr>
          <w:rFonts w:ascii="Calibri" w:hAnsi="Calibri" w:eastAsia="微软雅黑"/>
          <w:b/>
          <w:color w:val="262626"/>
          <w:sz w:val="24"/>
        </w:rPr>
        <w:t>沿 X 轴缓慢平移</w:t>
      </w:r>
      <w:r>
        <w:rPr>
          <w:rFonts w:ascii="Calibri" w:hAnsi="Calibri" w:eastAsia="微软雅黑"/>
          <w:color w:val="262626"/>
          <w:sz w:val="24"/>
        </w:rPr>
        <w:t>——就是今天水面的做法，搬过去就行。</w:t>
      </w:r>
    </w:p>
    <w:p w14:paraId="00D987A3">
      <w:pPr>
        <w:spacing w:before="0" w:after="120" w:line="312" w:lineRule="auto"/>
      </w:pPr>
      <w:r>
        <w:rPr>
          <w:rFonts w:ascii="Calibri" w:hAnsi="Calibri" w:eastAsia="微软雅黑"/>
          <w:color w:val="262626"/>
          <w:sz w:val="24"/>
        </w:rPr>
        <w:t>学有余力的同学，去看教材 2.4.1 像素化和 2.4.2 线框，那是下个层次的挑战，课上不展开。下课！</w:t>
      </w:r>
    </w:p>
    <w:p w14:paraId="32EA2EAC">
      <w:pPr>
        <w:spacing w:before="0" w:after="60" w:line="312" w:lineRule="auto"/>
      </w:pPr>
      <w:r>
        <w:rPr>
          <w:rFonts w:ascii="Calibri" w:hAnsi="Calibri" w:eastAsia="微软雅黑"/>
          <w:i/>
          <w:color w:val="777777"/>
          <w:sz w:val="22"/>
        </w:rPr>
        <w:t xml:space="preserve">附：全篇 [TIME] 合计核对——课时 1：5+10+7+18+5＝45；课时 2：5+9+10+12+6+3＝45；课时 3：4+10+8+16+5+2＝45。总计 </w:t>
      </w:r>
      <w:r>
        <w:rPr>
          <w:rFonts w:ascii="Calibri" w:hAnsi="Calibri" w:eastAsia="微软雅黑"/>
          <w:b/>
          <w:i/>
          <w:color w:val="777777"/>
          <w:sz w:val="22"/>
        </w:rPr>
        <w:t>135 分钟</w:t>
      </w:r>
      <w:r>
        <w:rPr>
          <w:rFonts w:ascii="Calibri" w:hAnsi="Calibri" w:eastAsia="微软雅黑"/>
          <w:i/>
          <w:color w:val="777777"/>
          <w:sz w:val="22"/>
        </w:rPr>
        <w:t>。</w:t>
      </w:r>
      <w:bookmarkStart w:id="0" w:name="_GoBack"/>
      <w:bookmarkEnd w:id="0"/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9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6664</Words>
  <Characters>8418</Characters>
  <Lines>0</Lines>
  <Paragraphs>0</Paragraphs>
  <TotalTime>387</TotalTime>
  <ScaleCrop>false</ScaleCrop>
  <LinksUpToDate>false</LinksUpToDate>
  <CharactersWithSpaces>9030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陈家晟</cp:lastModifiedBy>
  <dcterms:modified xsi:type="dcterms:W3CDTF">2026-09-22T13:26:17Z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eyJoZGlkIjoiYzQ2Yzc3N2Q0MWQyYTRmMGY5MDVmNTcyNWFhMmRjOTUiLCJ1c2VySWQiOiIxNzg5NTQ0NDI4In0=</vt:lpwstr>
  </property>
  <property fmtid="{D5CDD505-2E9C-101B-9397-08002B2CF9AE}" pid="3" name="KSOProductBuildVer">
    <vt:lpwstr>2052-12.1.0.26373</vt:lpwstr>
  </property>
  <property fmtid="{D5CDD505-2E9C-101B-9397-08002B2CF9AE}" pid="4" name="ICV">
    <vt:lpwstr>6B37DD2249D7403CA4A8FDA08FEF85E7_12</vt:lpwstr>
  </property>
</Properties>
</file>